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1F3EA">
      <w:pPr>
        <w:spacing w:after="120"/>
        <w:jc w:val="center"/>
      </w:pPr>
      <w:r>
        <w:rPr>
          <w:rFonts w:ascii="黑体" w:hAnsi="黑体" w:eastAsia="黑体"/>
          <w:b/>
          <w:sz w:val="44"/>
        </w:rPr>
        <w:t>论文不上网申请</w:t>
      </w:r>
    </w:p>
    <w:p w14:paraId="33F88488">
      <w:pPr>
        <w:pBdr>
          <w:bottom w:val="single" w:color="333333" w:sz="6" w:space="1"/>
        </w:pBdr>
        <w:spacing w:before="40" w:after="40"/>
      </w:pPr>
    </w:p>
    <w:p w14:paraId="3FC2E22E"/>
    <w:p w14:paraId="73D51009">
      <w:pPr>
        <w:spacing w:line="432" w:lineRule="auto"/>
        <w:ind w:firstLine="560"/>
      </w:pPr>
      <w:r>
        <w:rPr>
          <w:rFonts w:ascii="宋体" w:hAnsi="宋体" w:eastAsia="宋体"/>
          <w:b w:val="0"/>
          <w:sz w:val="28"/>
        </w:rPr>
        <w:t>因葛良晨同学的硕士学位论文涉及陈鑫老师的课题项目，且该项目未公开，仍属于项目内部资料，故申请三年内不上传至中国知网、万方数据库，请批准。</w:t>
      </w:r>
    </w:p>
    <w:p w14:paraId="5A6D09C3"/>
    <w:p w14:paraId="7AA40303">
      <w:pPr>
        <w:spacing w:line="480" w:lineRule="auto"/>
        <w:ind w:left="4320" w:leftChars="0" w:firstLine="1280" w:firstLineChars="0"/>
        <w:jc w:val="both"/>
      </w:pPr>
      <w:r>
        <w:rPr>
          <w:rFonts w:ascii="宋体" w:hAnsi="宋体" w:eastAsia="宋体"/>
          <w:b w:val="0"/>
          <w:sz w:val="28"/>
        </w:rPr>
        <w:t>导师签字：</w:t>
      </w:r>
    </w:p>
    <w:p w14:paraId="6F944DFF">
      <w:pPr>
        <w:spacing w:line="480" w:lineRule="auto"/>
        <w:ind w:left="2160" w:leftChars="0" w:firstLine="3440" w:firstLineChars="0"/>
        <w:jc w:val="both"/>
      </w:pPr>
      <w:r>
        <w:rPr>
          <w:rFonts w:ascii="宋体" w:hAnsi="宋体" w:eastAsia="宋体"/>
          <w:b w:val="0"/>
          <w:sz w:val="28"/>
        </w:rPr>
        <w:t>日期：</w:t>
      </w:r>
    </w:p>
    <w:p w14:paraId="5B4C190B">
      <w:pPr>
        <w:jc w:val="center"/>
      </w:pPr>
      <w:bookmarkStart w:id="0" w:name="_GoBack"/>
      <w:bookmarkEnd w:id="0"/>
    </w:p>
    <w:sectPr>
      <w:pgSz w:w="12240" w:h="15840"/>
      <w:pgMar w:top="1701" w:right="1814" w:bottom="1417" w:left="181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iTi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BF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良辰</cp:lastModifiedBy>
  <dcterms:modified xsi:type="dcterms:W3CDTF">2026-06-11T17:09:39Z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2CA48C579FFC9AEE537B2A6A21E5ABA2_42</vt:lpwstr>
  </property>
</Properties>
</file>